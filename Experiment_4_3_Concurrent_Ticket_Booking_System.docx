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CDF7C">
      <w:pPr>
        <w:pStyle w:val="2"/>
      </w:pPr>
      <w:r>
        <w:t>Experiment 4.3</w:t>
      </w:r>
    </w:p>
    <w:p w14:paraId="1F0DC036">
      <w:pPr>
        <w:pStyle w:val="3"/>
      </w:pPr>
      <w:r>
        <w:t>Concurrent Ticket Booking System with Redis</w:t>
      </w:r>
    </w:p>
    <w:p w14:paraId="63484DD0">
      <w:pPr>
        <w:pStyle w:val="4"/>
      </w:pPr>
      <w:r>
        <w:t>Aim</w:t>
      </w:r>
    </w:p>
    <w:p w14:paraId="1A5C3E60">
      <w:r>
        <w:t>To create a concurrent ticket booking system with seat locking using Redis.</w:t>
      </w:r>
    </w:p>
    <w:p w14:paraId="07CCC91D">
      <w:pPr>
        <w:pStyle w:val="4"/>
      </w:pPr>
      <w:r>
        <w:t>Hardware/Software Requirements</w:t>
      </w:r>
    </w:p>
    <w:p w14:paraId="439B7295">
      <w:pPr>
        <w:pStyle w:val="23"/>
      </w:pPr>
      <w:r>
        <w:t>Node.js 18+</w:t>
      </w:r>
    </w:p>
    <w:p w14:paraId="3B1A83A1">
      <w:pPr>
        <w:pStyle w:val="23"/>
      </w:pPr>
      <w:r>
        <w:t>Redis</w:t>
      </w:r>
    </w:p>
    <w:p w14:paraId="5304B7A6">
      <w:pPr>
        <w:pStyle w:val="23"/>
      </w:pPr>
      <w:r>
        <w:t>Express.js</w:t>
      </w:r>
    </w:p>
    <w:p w14:paraId="60FB4F4E">
      <w:pPr>
        <w:pStyle w:val="23"/>
      </w:pPr>
      <w:r>
        <w:t>Load testing tool (e.g., Artillery)</w:t>
      </w:r>
    </w:p>
    <w:p w14:paraId="33078BF2">
      <w:pPr>
        <w:pStyle w:val="4"/>
      </w:pPr>
      <w:r>
        <w:t>Concepts to Understand</w:t>
      </w:r>
    </w:p>
    <w:p w14:paraId="00426EDE">
      <w:pPr>
        <w:pStyle w:val="5"/>
      </w:pPr>
      <w:r>
        <w:t>1. Concurrency</w:t>
      </w:r>
    </w:p>
    <w:p w14:paraId="6B27F27A">
      <w:r>
        <w:t>Concurrency means multiple users accessing the system at the same time.</w:t>
      </w:r>
    </w:p>
    <w:p w14:paraId="61773912">
      <w:pPr>
        <w:pStyle w:val="5"/>
      </w:pPr>
      <w:r>
        <w:t>2. Race Condition</w:t>
      </w:r>
    </w:p>
    <w:p w14:paraId="097DF8C0">
      <w:r>
        <w:t>A race condition occurs when two requests try to book the same seat simultaneously.</w:t>
      </w:r>
    </w:p>
    <w:p w14:paraId="533647DF">
      <w:pPr>
        <w:pStyle w:val="5"/>
      </w:pPr>
      <w:r>
        <w:t>3. Redis</w:t>
      </w:r>
    </w:p>
    <w:p w14:paraId="18CEF711">
      <w:r>
        <w:t>Redis is an in-memory key-value database used for fast locking and caching.</w:t>
      </w:r>
    </w:p>
    <w:p w14:paraId="2D03A779">
      <w:pPr>
        <w:pStyle w:val="5"/>
      </w:pPr>
      <w:r>
        <w:t>4. Seat Locking</w:t>
      </w:r>
    </w:p>
    <w:p w14:paraId="4FC90CA6">
      <w:r>
        <w:t>Before booking a seat, we lock it temporarily to prevent double booking.</w:t>
      </w:r>
    </w:p>
    <w:p w14:paraId="74827530">
      <w:pPr>
        <w:pStyle w:val="4"/>
      </w:pPr>
      <w:r>
        <w:t>Project Setup Steps</w:t>
      </w:r>
    </w:p>
    <w:p w14:paraId="49DDF4F4">
      <w:pPr>
        <w:pStyle w:val="29"/>
      </w:pPr>
      <w:r>
        <w:t>1. Create Project Folder: mkdir ticket-booking-system</w:t>
      </w:r>
    </w:p>
    <w:p w14:paraId="77C24B3E">
      <w:pPr>
        <w:pStyle w:val="29"/>
      </w:pPr>
      <w:r>
        <w:t>2. Initialize Project: npm init -y</w:t>
      </w:r>
    </w:p>
    <w:p w14:paraId="33CE7BDF">
      <w:pPr>
        <w:pStyle w:val="29"/>
      </w:pPr>
      <w:r>
        <w:t>3. Install Dependencies: npm install express redis</w:t>
      </w:r>
    </w:p>
    <w:p w14:paraId="11042C1D">
      <w:pPr>
        <w:pStyle w:val="29"/>
      </w:pPr>
      <w:r>
        <w:t>4. Start Redis Server: redis-server</w:t>
      </w:r>
    </w:p>
    <w:p w14:paraId="0C547A5A">
      <w:pPr>
        <w:pStyle w:val="29"/>
      </w:pPr>
      <w:r>
        <w:t>5. Run Server: node server.js</w:t>
      </w:r>
    </w:p>
    <w:p w14:paraId="68F775DE">
      <w:pPr>
        <w:pStyle w:val="4"/>
      </w:pPr>
      <w:r>
        <w:t>server.js</w:t>
      </w:r>
    </w:p>
    <w:p w14:paraId="276FCDF9">
      <w:r>
        <w:br w:type="textWrapping"/>
      </w:r>
      <w:r>
        <w:t>const express = require("express");</w:t>
      </w:r>
      <w:r>
        <w:br w:type="textWrapping"/>
      </w:r>
      <w:r>
        <w:t>const bookingSystem = require("./booking-system");</w:t>
      </w:r>
      <w:r>
        <w:br w:type="textWrapping"/>
      </w:r>
      <w:r>
        <w:br w:type="textWrapping"/>
      </w:r>
      <w:r>
        <w:t>const app = express();</w:t>
      </w:r>
      <w:r>
        <w:br w:type="textWrapping"/>
      </w:r>
      <w:r>
        <w:t>app.use(express.json());</w:t>
      </w:r>
      <w:r>
        <w:br w:type="textWrapping"/>
      </w:r>
      <w:r>
        <w:br w:type="textWrapping"/>
      </w:r>
      <w:r>
        <w:t>app.post("/api/book", bookingSystem.bookSeat);</w:t>
      </w:r>
      <w:r>
        <w:br w:type="textWrapping"/>
      </w:r>
      <w:r>
        <w:br w:type="textWrapping"/>
      </w:r>
      <w:r>
        <w:t>app.listen(3000, () =&gt; {</w:t>
      </w:r>
      <w:r>
        <w:br w:type="textWrapping"/>
      </w:r>
      <w:r>
        <w:t xml:space="preserve">    console.log("Ticket Booking System running on port 3000");</w:t>
      </w:r>
      <w:r>
        <w:br w:type="textWrapping"/>
      </w:r>
      <w:r>
        <w:t>});</w:t>
      </w:r>
      <w:r>
        <w:br w:type="textWrapping"/>
      </w:r>
    </w:p>
    <w:p w14:paraId="166F48FD">
      <w:pPr>
        <w:pStyle w:val="4"/>
      </w:pPr>
      <w:r>
        <w:t>booking-system.js</w:t>
      </w:r>
    </w:p>
    <w:p w14:paraId="73B18B01">
      <w:r>
        <w:br w:type="textWrapping"/>
      </w:r>
      <w:r>
        <w:t>const { createClient } = require("redis");</w:t>
      </w:r>
      <w:r>
        <w:br w:type="textWrapping"/>
      </w:r>
      <w:r>
        <w:br w:type="textWrapping"/>
      </w:r>
      <w:r>
        <w:t>const client = createClient();</w:t>
      </w:r>
      <w:r>
        <w:br w:type="textWrapping"/>
      </w:r>
      <w:r>
        <w:t>client.connect();</w:t>
      </w:r>
      <w:r>
        <w:br w:type="textWrapping"/>
      </w:r>
      <w:r>
        <w:br w:type="textWrapping"/>
      </w:r>
      <w:r>
        <w:t>let availableSeats = 100;</w:t>
      </w:r>
      <w:r>
        <w:br w:type="textWrapping"/>
      </w:r>
      <w:r>
        <w:br w:type="textWrapping"/>
      </w:r>
      <w:r>
        <w:t>exports.bookSeat = async (req, res) =&gt; {</w:t>
      </w:r>
      <w:r>
        <w:br w:type="textWrapping"/>
      </w:r>
      <w:r>
        <w:t xml:space="preserve">    const seatId = "seat-lock";</w:t>
      </w:r>
      <w:r>
        <w:br w:type="textWrapping"/>
      </w:r>
      <w:r>
        <w:br w:type="textWrapping"/>
      </w:r>
      <w:r>
        <w:t xml:space="preserve">    try {</w:t>
      </w:r>
      <w:r>
        <w:br w:type="textWrapping"/>
      </w:r>
      <w:r>
        <w:t xml:space="preserve">        const lock = await client.set(seatId, "locked", {</w:t>
      </w:r>
      <w:r>
        <w:br w:type="textWrapping"/>
      </w:r>
      <w:r>
        <w:t xml:space="preserve">            NX: true,</w:t>
      </w:r>
      <w:r>
        <w:br w:type="textWrapping"/>
      </w:r>
      <w:r>
        <w:t xml:space="preserve">            EX: 5</w:t>
      </w:r>
      <w:r>
        <w:br w:type="textWrapping"/>
      </w:r>
      <w:r>
        <w:t xml:space="preserve">        });</w:t>
      </w:r>
      <w:r>
        <w:br w:type="textWrapping"/>
      </w:r>
      <w:r>
        <w:br w:type="textWrapping"/>
      </w:r>
      <w:r>
        <w:t xml:space="preserve">        if (!lock) {</w:t>
      </w:r>
      <w:r>
        <w:br w:type="textWrapping"/>
      </w:r>
      <w:r>
        <w:t xml:space="preserve">            return res.status(400).json({</w:t>
      </w:r>
      <w:r>
        <w:br w:type="textWrapping"/>
      </w:r>
      <w:r>
        <w:t xml:space="preserve">                success: false,</w:t>
      </w:r>
      <w:r>
        <w:br w:type="textWrapping"/>
      </w:r>
      <w:r>
        <w:t xml:space="preserve">                message: "Seat is being booked by someone else"</w:t>
      </w:r>
      <w:r>
        <w:br w:type="textWrapping"/>
      </w:r>
      <w:r>
        <w:t xml:space="preserve">            });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if (availableSeats &lt;= 0) {</w:t>
      </w:r>
      <w:r>
        <w:br w:type="textWrapping"/>
      </w:r>
      <w:r>
        <w:t xml:space="preserve">            return res.status(400).json({</w:t>
      </w:r>
      <w:r>
        <w:br w:type="textWrapping"/>
      </w:r>
      <w:r>
        <w:t xml:space="preserve">                success: false,</w:t>
      </w:r>
      <w:r>
        <w:br w:type="textWrapping"/>
      </w:r>
      <w:r>
        <w:t xml:space="preserve">                message: "No seats available"</w:t>
      </w:r>
      <w:r>
        <w:br w:type="textWrapping"/>
      </w:r>
      <w:r>
        <w:t xml:space="preserve">            });</w:t>
      </w:r>
      <w:r>
        <w:br w:type="textWrapping"/>
      </w:r>
      <w:r>
        <w:t xml:space="preserve">        }</w:t>
      </w:r>
      <w:r>
        <w:br w:type="textWrapping"/>
      </w:r>
      <w:r>
        <w:br w:type="textWrapping"/>
      </w:r>
      <w:r>
        <w:t xml:space="preserve">        availableSeats--;</w:t>
      </w:r>
      <w:r>
        <w:br w:type="textWrapping"/>
      </w:r>
      <w:r>
        <w:t xml:space="preserve">        const bookingId = Date.now();</w:t>
      </w:r>
      <w:r>
        <w:br w:type="textWrapping"/>
      </w:r>
      <w:r>
        <w:br w:type="textWrapping"/>
      </w:r>
      <w:r>
        <w:t xml:space="preserve">        await client.del(seatId);</w:t>
      </w:r>
      <w:r>
        <w:br w:type="textWrapping"/>
      </w:r>
      <w:r>
        <w:br w:type="textWrapping"/>
      </w:r>
      <w:r>
        <w:t xml:space="preserve">        res.status(200).json({</w:t>
      </w:r>
      <w:r>
        <w:br w:type="textWrapping"/>
      </w:r>
      <w:r>
        <w:t xml:space="preserve">            success: true,</w:t>
      </w:r>
      <w:r>
        <w:br w:type="textWrapping"/>
      </w:r>
      <w:r>
        <w:t xml:space="preserve">            bookingId,</w:t>
      </w:r>
      <w:r>
        <w:br w:type="textWrapping"/>
      </w:r>
      <w:r>
        <w:t xml:space="preserve">            remaining: availableSeats</w:t>
      </w:r>
      <w:r>
        <w:br w:type="textWrapping"/>
      </w:r>
      <w:r>
        <w:t xml:space="preserve">        });</w:t>
      </w:r>
      <w:r>
        <w:br w:type="textWrapping"/>
      </w:r>
      <w:r>
        <w:br w:type="textWrapping"/>
      </w:r>
      <w:r>
        <w:t xml:space="preserve">    } catch (error) {</w:t>
      </w:r>
      <w:r>
        <w:br w:type="textWrapping"/>
      </w:r>
      <w:r>
        <w:t xml:space="preserve">        res.status(500).json({</w:t>
      </w:r>
      <w:r>
        <w:br w:type="textWrapping"/>
      </w:r>
      <w:r>
        <w:t xml:space="preserve">            success: false,</w:t>
      </w:r>
      <w:r>
        <w:br w:type="textWrapping"/>
      </w:r>
      <w:r>
        <w:t xml:space="preserve">            message: "Server error"</w:t>
      </w:r>
      <w:r>
        <w:br w:type="textWrapping"/>
      </w:r>
      <w:r>
        <w:t xml:space="preserve">        });</w:t>
      </w:r>
      <w:r>
        <w:br w:type="textWrapping"/>
      </w:r>
      <w:r>
        <w:t xml:space="preserve">    }</w:t>
      </w:r>
      <w:r>
        <w:br w:type="textWrapping"/>
      </w:r>
      <w:r>
        <w:t>};</w:t>
      </w:r>
      <w:r>
        <w:br w:type="textWrapping"/>
      </w:r>
    </w:p>
    <w:p w14:paraId="162C2766">
      <w:pPr>
        <w:pStyle w:val="4"/>
      </w:pPr>
      <w:r>
        <w:t>Load Testing with Artillery</w:t>
      </w:r>
    </w:p>
    <w:p w14:paraId="406CBD9F">
      <w:r>
        <w:br w:type="textWrapping"/>
      </w:r>
      <w:r>
        <w:t>Install Artillery:</w:t>
      </w:r>
      <w:r>
        <w:br w:type="textWrapping"/>
      </w:r>
      <w:r>
        <w:t>npm install -g artillery</w:t>
      </w:r>
      <w:r>
        <w:br w:type="textWrapping"/>
      </w:r>
      <w:r>
        <w:br w:type="textWrapping"/>
      </w:r>
      <w:r>
        <w:t>Create load-test.yml:</w:t>
      </w:r>
      <w:r>
        <w:br w:type="textWrapping"/>
      </w:r>
      <w:r>
        <w:br w:type="textWrapping"/>
      </w:r>
      <w:r>
        <w:t>config:</w:t>
      </w:r>
      <w:r>
        <w:br w:type="textWrapping"/>
      </w:r>
      <w:r>
        <w:t xml:space="preserve">  target: "http://localhost:3000"</w:t>
      </w:r>
      <w:r>
        <w:br w:type="textWrapping"/>
      </w:r>
      <w:r>
        <w:t xml:space="preserve">  phases:</w:t>
      </w:r>
      <w:r>
        <w:br w:type="textWrapping"/>
      </w:r>
      <w:r>
        <w:t xml:space="preserve">    - duration: 10</w:t>
      </w:r>
      <w:r>
        <w:br w:type="textWrapping"/>
      </w:r>
      <w:r>
        <w:t xml:space="preserve">      arrivalRate: 20</w:t>
      </w:r>
      <w:r>
        <w:br w:type="textWrapping"/>
      </w:r>
      <w:r>
        <w:br w:type="textWrapping"/>
      </w:r>
      <w:r>
        <w:t>scenarios:</w:t>
      </w:r>
      <w:r>
        <w:br w:type="textWrapping"/>
      </w:r>
      <w:r>
        <w:t xml:space="preserve">  - flow:</w:t>
      </w:r>
      <w:r>
        <w:br w:type="textWrapping"/>
      </w:r>
      <w:r>
        <w:t xml:space="preserve">      - post:</w:t>
      </w:r>
      <w:r>
        <w:br w:type="textWrapping"/>
      </w:r>
      <w:r>
        <w:t xml:space="preserve">          url: "/api/book"</w:t>
      </w:r>
      <w:r>
        <w:br w:type="textWrapping"/>
      </w:r>
      <w:r>
        <w:br w:type="textWrapping"/>
      </w:r>
      <w:r>
        <w:t>Run:</w:t>
      </w:r>
      <w:r>
        <w:br w:type="textWrapping"/>
      </w:r>
      <w:r>
        <w:t>artillery run load-test.yml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6BF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arul kumar s</cp:lastModifiedBy>
  <dcterms:modified xsi:type="dcterms:W3CDTF">2026-02-18T19:17:20Z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4A3AFD3C338F04A1E8C29569B9156FBC_42</vt:lpwstr>
  </property>
</Properties>
</file>