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ACCF7">
      <w:pPr>
        <w:pStyle w:val="2"/>
        <w:jc w:val="center"/>
      </w:pPr>
      <w:r>
        <w:t>Experiment 4.2 - REST API for Playing Card Collection</w:t>
      </w:r>
    </w:p>
    <w:p w14:paraId="31F117EE">
      <w:r>
        <w:t>Aim:</w:t>
      </w:r>
    </w:p>
    <w:p w14:paraId="57CFA6E4">
      <w:pPr>
        <w:pStyle w:val="23"/>
      </w:pPr>
      <w:r>
        <w:t>To develop a RESTful API for managing playing card collections using Express.js.</w:t>
      </w:r>
    </w:p>
    <w:p w14:paraId="60BEFA0A">
      <w:r>
        <w:br w:type="textWrapping"/>
      </w:r>
      <w:r>
        <w:t>Hardware/Software Requirements:</w:t>
      </w:r>
    </w:p>
    <w:p w14:paraId="04D24A97">
      <w:pPr>
        <w:pStyle w:val="23"/>
      </w:pPr>
      <w:r>
        <w:t>Node.js 18+</w:t>
      </w:r>
    </w:p>
    <w:p w14:paraId="57D2717C">
      <w:pPr>
        <w:pStyle w:val="23"/>
      </w:pPr>
      <w:r>
        <w:t>Express.js</w:t>
      </w:r>
    </w:p>
    <w:p w14:paraId="492365A2">
      <w:pPr>
        <w:pStyle w:val="23"/>
      </w:pPr>
      <w:r>
        <w:t>Postman</w:t>
      </w:r>
    </w:p>
    <w:p w14:paraId="4B7F507D">
      <w:pPr>
        <w:pStyle w:val="23"/>
      </w:pPr>
      <w:r>
        <w:t>MongoDB (Optional)</w:t>
      </w:r>
    </w:p>
    <w:p w14:paraId="364F25AF">
      <w:pPr>
        <w:pStyle w:val="23"/>
      </w:pPr>
      <w:r>
        <w:t>VS Code</w:t>
      </w:r>
    </w:p>
    <w:p w14:paraId="01E984C6">
      <w:pPr>
        <w:pStyle w:val="3"/>
      </w:pPr>
      <w:r>
        <w:t>Step 1: Initialize Node Project</w:t>
      </w:r>
    </w:p>
    <w:p w14:paraId="2C88C6BB">
      <w:r>
        <w:t>1. Create a project folder named 'Experiment-4.2'.</w:t>
      </w:r>
    </w:p>
    <w:p w14:paraId="136A9A01">
      <w:r>
        <w:t>2. Open the folder in VS Code.</w:t>
      </w:r>
    </w:p>
    <w:p w14:paraId="4ECC4CDD">
      <w:r>
        <w:t>3. Run the following command in terminal:</w:t>
      </w:r>
    </w:p>
    <w:p w14:paraId="55C13387">
      <w:r>
        <w:t xml:space="preserve">   npm init -y</w:t>
      </w:r>
    </w:p>
    <w:p w14:paraId="50EE54B0">
      <w:pPr>
        <w:pStyle w:val="3"/>
      </w:pPr>
      <w:r>
        <w:t>Step 2: Install Express</w:t>
      </w:r>
    </w:p>
    <w:p w14:paraId="64ECDBA7">
      <w:r>
        <w:t>Run the following command:</w:t>
      </w:r>
    </w:p>
    <w:p w14:paraId="50CA6104">
      <w:r>
        <w:t xml:space="preserve">   npm install express</w:t>
      </w:r>
    </w:p>
    <w:p w14:paraId="527350C9">
      <w:pPr>
        <w:pStyle w:val="3"/>
      </w:pPr>
      <w:r>
        <w:t>Step 3: Create server.js</w:t>
      </w:r>
    </w:p>
    <w:p w14:paraId="6D6D235F">
      <w:r>
        <w:t>Create a file named server.js and add the following code:</w:t>
      </w:r>
    </w:p>
    <w:p w14:paraId="37BDDC45">
      <w:r>
        <w:br w:type="textWrapping"/>
      </w:r>
      <w:r>
        <w:t>const express = require("express");</w:t>
      </w:r>
      <w:r>
        <w:br w:type="textWrapping"/>
      </w:r>
      <w:r>
        <w:t>const app = express();</w:t>
      </w:r>
      <w:r>
        <w:br w:type="textWrapping"/>
      </w:r>
      <w:r>
        <w:br w:type="textWrapping"/>
      </w:r>
      <w:r>
        <w:t>app.use(express.json());</w:t>
      </w:r>
      <w:r>
        <w:br w:type="textWrapping"/>
      </w:r>
      <w:r>
        <w:br w:type="textWrapping"/>
      </w:r>
      <w:r>
        <w:t>let cards = [</w:t>
      </w:r>
      <w:r>
        <w:br w:type="textWrapping"/>
      </w:r>
      <w:r>
        <w:t xml:space="preserve">    { id: 1, suit: "hearts", value: "ace", collection: "classic" }</w:t>
      </w:r>
      <w:r>
        <w:br w:type="textWrapping"/>
      </w:r>
      <w:r>
        <w:t>];</w:t>
      </w:r>
      <w:r>
        <w:br w:type="textWrapping"/>
      </w:r>
      <w:r>
        <w:br w:type="textWrapping"/>
      </w:r>
      <w:r>
        <w:t>// GET all cards</w:t>
      </w:r>
      <w:r>
        <w:br w:type="textWrapping"/>
      </w:r>
      <w:r>
        <w:t>app.get("/api/cards", (req, res) =&gt; {</w:t>
      </w:r>
      <w:r>
        <w:br w:type="textWrapping"/>
      </w:r>
      <w:r>
        <w:t xml:space="preserve">    res.json(cards);</w:t>
      </w:r>
      <w:r>
        <w:br w:type="textWrapping"/>
      </w:r>
      <w:r>
        <w:t>});</w:t>
      </w:r>
      <w:r>
        <w:br w:type="textWrapping"/>
      </w:r>
      <w:r>
        <w:br w:type="textWrapping"/>
      </w:r>
      <w:r>
        <w:t>// POST new card</w:t>
      </w:r>
      <w:r>
        <w:br w:type="textWrapping"/>
      </w:r>
      <w:r>
        <w:t>app.post("/api/cards", (req, res) =&gt; {</w:t>
      </w:r>
      <w:r>
        <w:br w:type="textWrapping"/>
      </w:r>
      <w:r>
        <w:t xml:space="preserve">    const { suit, value, collection } = req.body;</w:t>
      </w:r>
      <w:r>
        <w:br w:type="textWrapping"/>
      </w:r>
      <w:r>
        <w:br w:type="textWrapping"/>
      </w:r>
      <w:r>
        <w:t xml:space="preserve">    const newCard = {</w:t>
      </w:r>
      <w:r>
        <w:br w:type="textWrapping"/>
      </w:r>
      <w:r>
        <w:t xml:space="preserve">        id: Date.now(),</w:t>
      </w:r>
      <w:r>
        <w:br w:type="textWrapping"/>
      </w:r>
      <w:r>
        <w:t xml:space="preserve">        suit,</w:t>
      </w:r>
      <w:r>
        <w:br w:type="textWrapping"/>
      </w:r>
      <w:r>
        <w:t xml:space="preserve">        value,</w:t>
      </w:r>
      <w:r>
        <w:br w:type="textWrapping"/>
      </w:r>
      <w:r>
        <w:t xml:space="preserve">        collection</w:t>
      </w:r>
      <w:r>
        <w:br w:type="textWrapping"/>
      </w:r>
      <w:r>
        <w:t xml:space="preserve">    };</w:t>
      </w:r>
      <w:r>
        <w:br w:type="textWrapping"/>
      </w:r>
      <w:r>
        <w:br w:type="textWrapping"/>
      </w:r>
      <w:r>
        <w:t xml:space="preserve">    cards.push(newCard);</w:t>
      </w:r>
      <w:r>
        <w:br w:type="textWrapping"/>
      </w:r>
      <w:r>
        <w:t xml:space="preserve">    res.status(201).json(newCard);</w:t>
      </w:r>
      <w:r>
        <w:br w:type="textWrapping"/>
      </w:r>
      <w:r>
        <w:t>});</w:t>
      </w:r>
      <w:r>
        <w:br w:type="textWrapping"/>
      </w:r>
      <w:r>
        <w:br w:type="textWrapping"/>
      </w:r>
      <w:r>
        <w:t>// PUT update card</w:t>
      </w:r>
      <w:r>
        <w:br w:type="textWrapping"/>
      </w:r>
      <w:r>
        <w:t>app.put("/api/cards/:id", (req, res) =&gt; {</w:t>
      </w:r>
      <w:r>
        <w:br w:type="textWrapping"/>
      </w:r>
      <w:r>
        <w:t xml:space="preserve">    const id = parseInt(req.params.id);</w:t>
      </w:r>
      <w:r>
        <w:br w:type="textWrapping"/>
      </w:r>
      <w:r>
        <w:t xml:space="preserve">    const card = cards.find(c =&gt; c.id === id);</w:t>
      </w:r>
      <w:r>
        <w:br w:type="textWrapping"/>
      </w:r>
      <w:r>
        <w:br w:type="textWrapping"/>
      </w:r>
      <w:r>
        <w:t xml:space="preserve">    if (!card) {</w:t>
      </w:r>
      <w:r>
        <w:br w:type="textWrapping"/>
      </w:r>
      <w:r>
        <w:t xml:space="preserve">        return res.status(404).json({ message: "Card not found" });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card.suit = req.body.suit || card.suit;</w:t>
      </w:r>
      <w:r>
        <w:br w:type="textWrapping"/>
      </w:r>
      <w:r>
        <w:t xml:space="preserve">    card.value = req.body.value || card.value;</w:t>
      </w:r>
      <w:r>
        <w:br w:type="textWrapping"/>
      </w:r>
      <w:r>
        <w:t xml:space="preserve">    card.collection = req.body.collection || card.collection;</w:t>
      </w:r>
      <w:r>
        <w:br w:type="textWrapping"/>
      </w:r>
      <w:r>
        <w:br w:type="textWrapping"/>
      </w:r>
      <w:r>
        <w:t xml:space="preserve">    res.json(card);</w:t>
      </w:r>
      <w:r>
        <w:br w:type="textWrapping"/>
      </w:r>
      <w:r>
        <w:t>});</w:t>
      </w:r>
      <w:r>
        <w:br w:type="textWrapping"/>
      </w:r>
      <w:r>
        <w:br w:type="textWrapping"/>
      </w:r>
      <w:r>
        <w:t>// DELETE card</w:t>
      </w:r>
      <w:r>
        <w:br w:type="textWrapping"/>
      </w:r>
      <w:r>
        <w:t>app.delete("/api/cards/:id", (req, res) =&gt; {</w:t>
      </w:r>
      <w:r>
        <w:br w:type="textWrapping"/>
      </w:r>
      <w:r>
        <w:t xml:space="preserve">    const id = parseInt(req.params.id);</w:t>
      </w:r>
      <w:r>
        <w:br w:type="textWrapping"/>
      </w:r>
      <w:r>
        <w:t xml:space="preserve">    const index = cards.findIndex(c =&gt; c.id === id);</w:t>
      </w:r>
      <w:r>
        <w:br w:type="textWrapping"/>
      </w:r>
      <w:r>
        <w:br w:type="textWrapping"/>
      </w:r>
      <w:r>
        <w:t xml:space="preserve">    if (index === -1) {</w:t>
      </w:r>
      <w:r>
        <w:br w:type="textWrapping"/>
      </w:r>
      <w:r>
        <w:t xml:space="preserve">        return res.status(404).json({ message: "Card not found" });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cards.splice(index, 1);</w:t>
      </w:r>
      <w:r>
        <w:br w:type="textWrapping"/>
      </w:r>
      <w:r>
        <w:t xml:space="preserve">    res.json({ message: "Card deleted successfully" });</w:t>
      </w:r>
      <w:r>
        <w:br w:type="textWrapping"/>
      </w:r>
      <w:r>
        <w:t>});</w:t>
      </w:r>
      <w:r>
        <w:br w:type="textWrapping"/>
      </w:r>
      <w:r>
        <w:br w:type="textWrapping"/>
      </w:r>
      <w:r>
        <w:t>app.listen(3000, () =&gt; {</w:t>
      </w:r>
      <w:r>
        <w:br w:type="textWrapping"/>
      </w:r>
      <w:r>
        <w:t xml:space="preserve">    console.log("Server running on port 3000");</w:t>
      </w:r>
      <w:r>
        <w:br w:type="textWrapping"/>
      </w:r>
      <w:r>
        <w:t>});</w:t>
      </w:r>
      <w:r>
        <w:br w:type="textWrapping"/>
      </w:r>
    </w:p>
    <w:p w14:paraId="71E6504C">
      <w:pPr>
        <w:pStyle w:val="3"/>
      </w:pPr>
      <w:r>
        <w:t>Testing with Postman</w:t>
      </w:r>
    </w:p>
    <w:p w14:paraId="2E966066">
      <w:r>
        <w:t>GET: http://localhost:3000/api/cards</w:t>
      </w:r>
    </w:p>
    <w:p w14:paraId="1809EDB9">
      <w:r>
        <w:t>POST: http://localhost:3000/api/cards (Send JSON body)</w:t>
      </w:r>
    </w:p>
    <w:p w14:paraId="7968E662">
      <w:r>
        <w:t>PUT: http://localhost:3000/api/cards/1</w:t>
      </w:r>
    </w:p>
    <w:p w14:paraId="60D12B2F">
      <w:r>
        <w:t>DELETE: http://localhost:3000/api/cards/1</w:t>
      </w:r>
    </w:p>
    <w:p w14:paraId="4B9A25CF">
      <w:pPr>
        <w:pStyle w:val="29"/>
        <w:numPr>
          <w:numId w:val="0"/>
        </w:numPr>
        <w:ind w:leftChars="0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DEC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arul kumar s</cp:lastModifiedBy>
  <dcterms:modified xsi:type="dcterms:W3CDTF">2026-02-18T19:12:20Z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73C8A1615090A9C1BCC1956929166FB1_42</vt:lpwstr>
  </property>
</Properties>
</file>